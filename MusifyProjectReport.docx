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7"/>
        <w:ind w:left="2899" w:right="3858" w:firstLine="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PRELIMINARY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</w:p>
    <w:p>
      <w:pPr>
        <w:pStyle w:val="6"/>
        <w:spacing w:before="5"/>
        <w:rPr>
          <w:b/>
          <w:sz w:val="35"/>
        </w:rPr>
      </w:pPr>
    </w:p>
    <w:p>
      <w:pPr>
        <w:pStyle w:val="7"/>
      </w:pPr>
      <w:r>
        <w:t>“</w:t>
      </w:r>
      <w:r>
        <w:rPr>
          <w:rFonts w:hint="default"/>
          <w:lang w:val="en-IN"/>
        </w:rPr>
        <w:t>Media Service Provider</w:t>
      </w:r>
      <w:r>
        <w:t>”</w:t>
      </w:r>
    </w:p>
    <w:p>
      <w:pPr>
        <w:pStyle w:val="6"/>
        <w:spacing w:before="3"/>
        <w:rPr>
          <w:b/>
          <w:sz w:val="35"/>
        </w:rPr>
      </w:pPr>
    </w:p>
    <w:p>
      <w:pPr>
        <w:pStyle w:val="6"/>
        <w:ind w:left="674" w:right="1631"/>
        <w:jc w:val="center"/>
      </w:pPr>
      <w:r>
        <w:t>SUBMITTED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EDUBRIDGE</w:t>
      </w:r>
      <w:r>
        <w:rPr>
          <w:spacing w:val="-13"/>
        </w:rPr>
        <w:t xml:space="preserve"> </w:t>
      </w:r>
      <w:r>
        <w:t>INDIA</w:t>
      </w:r>
      <w:r>
        <w:rPr>
          <w:spacing w:val="-13"/>
        </w:rPr>
        <w:t xml:space="preserve"> </w:t>
      </w:r>
      <w:r>
        <w:t>PRIVATE</w:t>
      </w:r>
      <w:r>
        <w:rPr>
          <w:spacing w:val="-13"/>
        </w:rPr>
        <w:t xml:space="preserve"> </w:t>
      </w:r>
      <w:r>
        <w:t>LIMITED</w:t>
      </w:r>
    </w:p>
    <w:p>
      <w:pPr>
        <w:pStyle w:val="6"/>
        <w:rPr>
          <w:sz w:val="22"/>
        </w:rPr>
      </w:pPr>
    </w:p>
    <w:p>
      <w:pPr>
        <w:spacing w:before="0"/>
        <w:ind w:left="674" w:right="1632" w:firstLine="0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>
      <w:pPr>
        <w:pStyle w:val="6"/>
        <w:spacing w:before="10"/>
        <w:rPr>
          <w:b/>
          <w:sz w:val="31"/>
        </w:rPr>
      </w:pPr>
    </w:p>
    <w:p>
      <w:pPr>
        <w:tabs>
          <w:tab w:val="left" w:pos="4998"/>
        </w:tabs>
        <w:spacing w:before="0"/>
        <w:ind w:left="480" w:right="0" w:firstLine="0"/>
        <w:jc w:val="left"/>
        <w:rPr>
          <w:rFonts w:hint="default"/>
          <w:b/>
          <w:sz w:val="24"/>
          <w:lang w:val="en-IN"/>
        </w:rPr>
      </w:pPr>
      <w:r>
        <w:rPr>
          <w:b/>
          <w:sz w:val="24"/>
        </w:rPr>
        <w:t>Miss.</w:t>
      </w:r>
      <w:r>
        <w:rPr>
          <w:rFonts w:hint="default"/>
          <w:b/>
          <w:sz w:val="24"/>
          <w:lang w:val="en-IN"/>
        </w:rPr>
        <w:t>Bhavithra Bharath</w:t>
      </w:r>
      <w:r>
        <w:rPr>
          <w:b/>
          <w:sz w:val="24"/>
        </w:rPr>
        <w:tab/>
      </w:r>
      <w:r>
        <w:rPr>
          <w:rFonts w:hint="default"/>
          <w:b/>
          <w:sz w:val="24"/>
          <w:lang w:val="en-IN"/>
        </w:rPr>
        <w:t xml:space="preserve">                  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EON-57</w:t>
      </w:r>
      <w:r>
        <w:rPr>
          <w:rFonts w:hint="default"/>
          <w:b/>
          <w:sz w:val="24"/>
          <w:lang w:val="en-IN"/>
        </w:rPr>
        <w:t>55</w:t>
      </w:r>
    </w:p>
    <w:p>
      <w:pPr>
        <w:pStyle w:val="6"/>
        <w:rPr>
          <w:b/>
          <w:sz w:val="30"/>
        </w:rPr>
      </w:pPr>
    </w:p>
    <w:p>
      <w:pPr>
        <w:pStyle w:val="6"/>
        <w:spacing w:before="9"/>
        <w:rPr>
          <w:b/>
          <w:sz w:val="29"/>
        </w:rPr>
      </w:pPr>
    </w:p>
    <w:p>
      <w:pPr>
        <w:pStyle w:val="3"/>
        <w:ind w:left="2427" w:leftChars="1103" w:right="1631" w:firstLine="728" w:firstLineChars="260"/>
        <w:jc w:val="both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>
      <w:pPr>
        <w:pStyle w:val="6"/>
        <w:spacing w:before="253"/>
        <w:ind w:left="2899" w:right="3858"/>
        <w:jc w:val="center"/>
      </w:pPr>
      <w:r>
        <w:t>Amruta</w:t>
      </w:r>
      <w:r>
        <w:rPr>
          <w:spacing w:val="-4"/>
        </w:rPr>
        <w:t xml:space="preserve"> </w:t>
      </w:r>
      <w:r>
        <w:t>Deore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142875</wp:posOffset>
            </wp:positionV>
            <wp:extent cx="2533650" cy="2533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9"/>
        </w:rPr>
      </w:pPr>
    </w:p>
    <w:p>
      <w:pPr>
        <w:pStyle w:val="2"/>
        <w:spacing w:before="106" w:line="266" w:lineRule="auto"/>
        <w:ind w:left="674" w:right="1632" w:firstLine="0"/>
        <w:jc w:val="center"/>
      </w:pPr>
      <w:r>
        <w:rPr>
          <w:w w:val="95"/>
        </w:rPr>
        <w:t>DEPARTMENT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PRAYAS</w:t>
      </w:r>
      <w:r>
        <w:rPr>
          <w:spacing w:val="19"/>
          <w:w w:val="95"/>
        </w:rPr>
        <w:t xml:space="preserve"> </w:t>
      </w:r>
      <w:r>
        <w:rPr>
          <w:w w:val="95"/>
        </w:rPr>
        <w:t>CERTIFIED</w:t>
      </w:r>
      <w:r>
        <w:rPr>
          <w:spacing w:val="19"/>
          <w:w w:val="95"/>
        </w:rPr>
        <w:t xml:space="preserve"> </w:t>
      </w:r>
      <w:r>
        <w:rPr>
          <w:w w:val="95"/>
        </w:rPr>
        <w:t>JAVA</w:t>
      </w:r>
      <w:r>
        <w:rPr>
          <w:spacing w:val="19"/>
          <w:w w:val="95"/>
        </w:rPr>
        <w:t xml:space="preserve"> </w:t>
      </w:r>
      <w:r>
        <w:rPr>
          <w:w w:val="95"/>
        </w:rPr>
        <w:t>FULL</w:t>
      </w:r>
      <w:r>
        <w:rPr>
          <w:spacing w:val="19"/>
          <w:w w:val="95"/>
        </w:rPr>
        <w:t xml:space="preserve"> </w:t>
      </w:r>
      <w:r>
        <w:rPr>
          <w:w w:val="95"/>
        </w:rPr>
        <w:t>STACK</w:t>
      </w:r>
      <w:r>
        <w:rPr>
          <w:spacing w:val="-63"/>
          <w:w w:val="95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02</w:t>
      </w:r>
    </w:p>
    <w:p>
      <w:pPr>
        <w:spacing w:before="125"/>
        <w:ind w:left="674" w:right="1631" w:firstLine="0"/>
        <w:jc w:val="center"/>
        <w:rPr>
          <w:b/>
          <w:sz w:val="24"/>
        </w:rPr>
      </w:pPr>
      <w:r>
        <w:rPr>
          <w:b/>
          <w:sz w:val="24"/>
        </w:rPr>
        <w:t>THANE</w:t>
      </w:r>
    </w:p>
    <w:p>
      <w:pPr>
        <w:spacing w:before="168" w:line="312" w:lineRule="auto"/>
        <w:ind w:left="2455" w:right="3353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EDUBRIDGE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INDIA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PRIVATE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LIMITED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2021-2022.</w:t>
      </w:r>
    </w:p>
    <w:p>
      <w:pPr>
        <w:spacing w:after="0" w:line="312" w:lineRule="auto"/>
        <w:jc w:val="center"/>
        <w:rPr>
          <w:sz w:val="24"/>
        </w:rPr>
        <w:sectPr>
          <w:type w:val="continuous"/>
          <w:pgSz w:w="11910" w:h="16840"/>
          <w:pgMar w:top="136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spacing w:before="6"/>
        <w:rPr>
          <w:b/>
          <w:sz w:val="21"/>
        </w:rPr>
      </w:pPr>
    </w:p>
    <w:p>
      <w:pPr>
        <w:pStyle w:val="2"/>
        <w:spacing w:before="107"/>
        <w:ind w:left="3175" w:firstLine="0"/>
      </w:pPr>
      <w:r>
        <w:t>ACKNOWLEDGMENT</w:t>
      </w:r>
    </w:p>
    <w:p>
      <w:pPr>
        <w:pStyle w:val="6"/>
        <w:spacing w:before="11"/>
        <w:rPr>
          <w:b/>
          <w:sz w:val="28"/>
        </w:rPr>
      </w:pPr>
    </w:p>
    <w:p>
      <w:pPr>
        <w:pStyle w:val="6"/>
        <w:spacing w:line="312" w:lineRule="auto"/>
        <w:ind w:left="479" w:right="1437" w:firstLine="702"/>
        <w:jc w:val="both"/>
      </w:pPr>
      <w:r>
        <w:t>It gives all of us great pleasure in presenting the preliminary project report on</w:t>
      </w:r>
      <w:r>
        <w:rPr>
          <w:spacing w:val="1"/>
        </w:rPr>
        <w:t xml:space="preserve"> </w:t>
      </w:r>
      <w:r>
        <w:rPr>
          <w:b/>
        </w:rPr>
        <w:t>“</w:t>
      </w:r>
      <w:r>
        <w:rPr>
          <w:rFonts w:hint="default"/>
          <w:b/>
          <w:lang w:val="en-IN"/>
        </w:rPr>
        <w:t>Media Service Provider</w:t>
      </w:r>
      <w:r>
        <w:rPr>
          <w:b/>
        </w:rPr>
        <w:t>”</w:t>
      </w:r>
      <w:r>
        <w:t>.</w:t>
      </w:r>
      <w:r>
        <w:rPr>
          <w:spacing w:val="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respect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gratitude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 xml:space="preserve">this opportunity to thank internal guide of our project </w:t>
      </w:r>
      <w:r>
        <w:rPr>
          <w:b/>
        </w:rPr>
        <w:t>Mrs.Amruta Deore</w:t>
      </w:r>
      <w:r>
        <w:rPr>
          <w:b/>
          <w:spacing w:val="1"/>
        </w:rPr>
        <w:t xml:space="preserve"> </w:t>
      </w:r>
      <w:r>
        <w:t>for giving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needed.</w:t>
      </w:r>
      <w:r>
        <w:rPr>
          <w:spacing w:val="1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support.</w:t>
      </w:r>
      <w:r>
        <w:rPr>
          <w:spacing w:val="12"/>
        </w:rPr>
        <w:t xml:space="preserve"> </w:t>
      </w:r>
      <w:r>
        <w:t>He</w:t>
      </w:r>
      <w:r>
        <w:rPr>
          <w:spacing w:val="-58"/>
        </w:rPr>
        <w:t xml:space="preserve"> </w:t>
      </w:r>
      <w:r>
        <w:t>has always encouraged us and given us the motivation to move ahead. He has put in a</w:t>
      </w:r>
      <w:r>
        <w:rPr>
          <w:spacing w:val="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confidence.</w:t>
      </w:r>
      <w:r>
        <w:rPr>
          <w:spacing w:val="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we wish to thank all the other people who have helped us in the successful completion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35"/>
        </w:rPr>
      </w:pPr>
    </w:p>
    <w:p>
      <w:pPr>
        <w:spacing w:before="0"/>
        <w:ind w:left="6129" w:right="0" w:firstLine="0"/>
        <w:jc w:val="left"/>
        <w:rPr>
          <w:rFonts w:hint="default"/>
          <w:b/>
          <w:sz w:val="24"/>
          <w:lang w:val="en-IN"/>
        </w:rPr>
      </w:pPr>
      <w:r>
        <w:rPr>
          <w:b/>
          <w:sz w:val="24"/>
        </w:rPr>
        <w:t>Miss.</w:t>
      </w:r>
      <w:r>
        <w:rPr>
          <w:rFonts w:hint="default"/>
          <w:b/>
          <w:sz w:val="24"/>
          <w:lang w:val="en-IN"/>
        </w:rPr>
        <w:t>Bhavithra Bharath</w:t>
      </w:r>
    </w:p>
    <w:p>
      <w:pPr>
        <w:spacing w:after="0"/>
        <w:jc w:val="left"/>
        <w:rPr>
          <w:sz w:val="24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spacing w:before="80"/>
        <w:ind w:left="2899" w:right="3858" w:firstLine="0"/>
        <w:jc w:val="center"/>
      </w:pPr>
      <w:r>
        <w:t>ABSTRACT</w:t>
      </w:r>
    </w:p>
    <w:p>
      <w:pPr>
        <w:pStyle w:val="6"/>
        <w:spacing w:before="11"/>
        <w:rPr>
          <w:b/>
          <w:sz w:val="28"/>
        </w:rPr>
      </w:pPr>
    </w:p>
    <w:p>
      <w:pPr>
        <w:pStyle w:val="6"/>
        <w:spacing w:line="312" w:lineRule="auto"/>
        <w:ind w:left="479" w:right="1437" w:firstLine="702"/>
        <w:jc w:val="both"/>
      </w:pPr>
      <w:r>
        <w:rPr>
          <w:rFonts w:hint="default"/>
          <w:spacing w:val="-11"/>
          <w:lang w:val="en-IN"/>
        </w:rPr>
        <w:t>Media service provider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rFonts w:hint="default"/>
          <w:spacing w:val="-12"/>
          <w:lang w:val="en-IN"/>
        </w:rPr>
        <w:t>anyone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which help us to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listen to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stream</w:t>
      </w:r>
      <w:r>
        <w:t xml:space="preserve"> </w:t>
      </w:r>
      <w:r>
        <w:rPr>
          <w:rFonts w:hint="default"/>
          <w:lang w:val="en-IN"/>
        </w:rPr>
        <w:t xml:space="preserve">millions of music </w:t>
      </w:r>
      <w:r>
        <w:t>Achieving this objective is difficult using a manual system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>as it is not</w:t>
      </w:r>
      <w:r>
        <w:t xml:space="preserve"> </w:t>
      </w:r>
      <w:r>
        <w:rPr>
          <w:rFonts w:hint="default"/>
          <w:lang w:val="en-IN"/>
        </w:rPr>
        <w:t>possible to download every songs</w:t>
      </w:r>
      <w:r>
        <w:t xml:space="preserve">  and collecting </w:t>
      </w:r>
      <w:r>
        <w:rPr>
          <w:rFonts w:hint="default"/>
          <w:lang w:val="en-IN"/>
        </w:rPr>
        <w:t>every songs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consuming.</w:t>
      </w:r>
      <w:r>
        <w:rPr>
          <w:spacing w:val="10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solved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  <w:r>
        <w:rPr>
          <w:rFonts w:hint="default"/>
          <w:spacing w:val="-11"/>
          <w:lang w:val="en-IN"/>
        </w:rPr>
        <w:t>Media service provider</w:t>
      </w:r>
      <w:r>
        <w:t xml:space="preserve"> is </w:t>
      </w:r>
      <w:r>
        <w:rPr>
          <w:rFonts w:hint="default"/>
          <w:lang w:val="en-IN"/>
        </w:rPr>
        <w:t xml:space="preserve">a </w:t>
      </w:r>
      <w:r>
        <w:t xml:space="preserve">software which is helpful for </w:t>
      </w:r>
      <w:r>
        <w:rPr>
          <w:rFonts w:hint="default"/>
          <w:lang w:val="en-IN"/>
        </w:rPr>
        <w:t>music lovers</w:t>
      </w:r>
      <w:r>
        <w:t xml:space="preserve"> as well as the </w:t>
      </w:r>
      <w:r>
        <w:rPr>
          <w:rFonts w:hint="default"/>
          <w:lang w:val="en-IN"/>
        </w:rPr>
        <w:t>normal people to play</w:t>
      </w:r>
      <w:r>
        <w:t xml:space="preserve"> </w:t>
      </w:r>
      <w:r>
        <w:rPr>
          <w:rFonts w:hint="default"/>
          <w:lang w:val="en-IN"/>
        </w:rPr>
        <w:t>our</w:t>
      </w:r>
      <w:r>
        <w:t xml:space="preserve"> </w:t>
      </w:r>
      <w:r>
        <w:rPr>
          <w:rFonts w:hint="default"/>
          <w:lang w:val="en-IN"/>
        </w:rPr>
        <w:t>favourite</w:t>
      </w:r>
      <w:r>
        <w:t xml:space="preserve"> </w:t>
      </w:r>
      <w:r>
        <w:rPr>
          <w:rFonts w:hint="default"/>
          <w:lang w:val="en-IN"/>
        </w:rPr>
        <w:t>songs,find new music,Listen to</w:t>
      </w:r>
      <w:r>
        <w:t xml:space="preserve"> </w:t>
      </w:r>
      <w:r>
        <w:rPr>
          <w:rFonts w:hint="default"/>
          <w:lang w:val="en-IN"/>
        </w:rPr>
        <w:t>favourite artists,songs</w:t>
      </w:r>
      <w:r>
        <w:t xml:space="preserve"> </w:t>
      </w:r>
      <w:r>
        <w:rPr>
          <w:rFonts w:hint="default"/>
          <w:lang w:val="en-IN"/>
        </w:rPr>
        <w:t>and albums for free</w:t>
      </w:r>
      <w:r>
        <w:t xml:space="preserve">.Our </w:t>
      </w:r>
      <w:r>
        <w:rPr>
          <w:rFonts w:hint="default"/>
          <w:lang w:val="en-IN"/>
        </w:rPr>
        <w:t>Media Service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Provider</w:t>
      </w:r>
      <w:r>
        <w:rPr>
          <w:spacing w:val="-2"/>
        </w:rPr>
        <w:t xml:space="preserve"> </w:t>
      </w:r>
      <w:r>
        <w:t>deals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Music</w:t>
      </w:r>
      <w:r>
        <w:t>.</w:t>
      </w:r>
    </w:p>
    <w:p>
      <w:pPr>
        <w:spacing w:after="0" w:line="312" w:lineRule="auto"/>
        <w:jc w:val="both"/>
        <w:sectPr>
          <w:pgSz w:w="11910" w:h="16840"/>
          <w:pgMar w:top="132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0" w:name="INTRODUCTION"/>
      <w:bookmarkEnd w:id="0"/>
      <w:bookmarkStart w:id="1" w:name="SYSTEM REQUIREMENTS"/>
      <w:bookmarkEnd w:id="1"/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INTRODUCTION</w:t>
      </w:r>
    </w:p>
    <w:p>
      <w:pPr>
        <w:pStyle w:val="6"/>
        <w:rPr>
          <w:b/>
          <w:sz w:val="36"/>
        </w:rPr>
      </w:pPr>
    </w:p>
    <w:p>
      <w:pPr>
        <w:pStyle w:val="6"/>
        <w:spacing w:before="1"/>
        <w:rPr>
          <w:b/>
          <w:sz w:val="52"/>
        </w:rPr>
      </w:pPr>
    </w:p>
    <w:p>
      <w:pPr>
        <w:pStyle w:val="9"/>
        <w:numPr>
          <w:ilvl w:val="1"/>
          <w:numId w:val="1"/>
        </w:numPr>
        <w:tabs>
          <w:tab w:val="left" w:pos="1125"/>
          <w:tab w:val="left" w:pos="1126"/>
        </w:tabs>
        <w:spacing w:before="0" w:after="0" w:line="240" w:lineRule="auto"/>
        <w:ind w:left="1125" w:right="0" w:hanging="646"/>
        <w:jc w:val="left"/>
        <w:rPr>
          <w:b/>
          <w:sz w:val="28"/>
        </w:rPr>
      </w:pPr>
      <w:bookmarkStart w:id="2" w:name="INTRODUCTION"/>
      <w:bookmarkEnd w:id="2"/>
      <w:bookmarkStart w:id="3" w:name="INTRODUCTION"/>
      <w:bookmarkEnd w:id="3"/>
      <w:r>
        <w:rPr>
          <w:b/>
          <w:sz w:val="28"/>
        </w:rPr>
        <w:t>INTRODUCTION</w:t>
      </w:r>
    </w:p>
    <w:p>
      <w:pPr>
        <w:pStyle w:val="6"/>
        <w:spacing w:before="311" w:line="312" w:lineRule="auto"/>
        <w:ind w:left="480" w:right="1438" w:firstLine="351"/>
        <w:jc w:val="both"/>
      </w:pPr>
      <w:r>
        <w:t xml:space="preserve">The objective of 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t xml:space="preserve"> is to allow the </w:t>
      </w:r>
      <w:r>
        <w:rPr>
          <w:rFonts w:hint="default"/>
          <w:lang w:val="en-IN"/>
        </w:rPr>
        <w:t>normal people</w:t>
      </w:r>
      <w:r>
        <w:t xml:space="preserve"> </w:t>
      </w:r>
      <w:r>
        <w:rPr>
          <w:rFonts w:hint="default"/>
          <w:lang w:val="en-IN"/>
        </w:rPr>
        <w:t>t</w:t>
      </w:r>
      <w:r>
        <w:t xml:space="preserve">o </w:t>
      </w:r>
      <w:r>
        <w:rPr>
          <w:rFonts w:hint="default"/>
          <w:lang w:val="en-IN"/>
        </w:rPr>
        <w:t>stream</w:t>
      </w:r>
      <w:r>
        <w:rPr>
          <w:spacing w:val="1"/>
        </w:rPr>
        <w:t xml:space="preserve"> </w:t>
      </w:r>
      <w:r>
        <w:t>o</w:t>
      </w:r>
      <w:r>
        <w:rPr>
          <w:rFonts w:hint="default"/>
          <w:lang w:val="en-IN"/>
        </w:rPr>
        <w:t>ld music,recent music,favorite artist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hint="default"/>
          <w:spacing w:val="-6"/>
          <w:lang w:val="en-IN"/>
        </w:rPr>
        <w:t>to play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 xml:space="preserve">all gener music in different languages media </w:t>
      </w:r>
      <w:r>
        <w:t>s</w:t>
      </w:r>
      <w:r>
        <w:rPr>
          <w:rFonts w:hint="default"/>
          <w:lang w:val="en-IN"/>
        </w:rPr>
        <w:t>ervice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 xml:space="preserve">provider </w:t>
      </w:r>
      <w:r>
        <w:t>allows</w:t>
      </w:r>
      <w:r>
        <w:rPr>
          <w:rFonts w:hint="default"/>
          <w:lang w:val="en-IN"/>
        </w:rPr>
        <w:t xml:space="preserve"> user </w:t>
      </w:r>
      <w:r>
        <w:t xml:space="preserve">to keep up to date his profile .It’ll also facilitate keeping all the records of </w:t>
      </w:r>
      <w:r>
        <w:rPr>
          <w:rFonts w:hint="default"/>
          <w:lang w:val="en-IN"/>
        </w:rPr>
        <w:t>users</w:t>
      </w:r>
      <w:r>
        <w:t>,</w:t>
      </w:r>
      <w:r>
        <w:rPr>
          <w:spacing w:val="1"/>
        </w:rPr>
        <w:t xml:space="preserve"> </w:t>
      </w:r>
      <w:r>
        <w:t xml:space="preserve">such as their id, name, mailing address, phone number,.So all the information about an </w:t>
      </w:r>
      <w:r>
        <w:rPr>
          <w:rFonts w:hint="default"/>
          <w:lang w:val="en-IN"/>
        </w:rPr>
        <w:t>user</w:t>
      </w:r>
      <w:r>
        <w:t xml:space="preserve"> will be available </w:t>
      </w:r>
      <w:r>
        <w:rPr>
          <w:rFonts w:hint="default"/>
          <w:lang w:val="en-IN"/>
        </w:rPr>
        <w:t>to provide</w:t>
      </w:r>
      <w:r>
        <w:t xml:space="preserve"> </w:t>
      </w:r>
      <w:r>
        <w:rPr>
          <w:rFonts w:hint="default"/>
          <w:lang w:val="en-IN"/>
        </w:rPr>
        <w:t>personalised</w:t>
      </w:r>
      <w:r>
        <w:t xml:space="preserve"> </w:t>
      </w:r>
      <w:r>
        <w:rPr>
          <w:rFonts w:hint="default"/>
          <w:lang w:val="en-IN"/>
        </w:rPr>
        <w:t>Experience</w:t>
      </w:r>
      <w:r>
        <w:t xml:space="preserve">.Overall, it’ll make </w:t>
      </w:r>
      <w:r>
        <w:rPr>
          <w:rFonts w:hint="default"/>
          <w:lang w:val="en-IN"/>
        </w:rPr>
        <w:t>Service Provider</w:t>
      </w:r>
      <w:r>
        <w:t xml:space="preserve"> an easier job for the </w:t>
      </w:r>
      <w:r>
        <w:rPr>
          <w:rFonts w:hint="default"/>
          <w:lang w:val="en-IN"/>
        </w:rPr>
        <w:t>users to find</w:t>
      </w:r>
      <w:r>
        <w:t xml:space="preserve"> </w:t>
      </w:r>
      <w:r>
        <w:rPr>
          <w:rFonts w:hint="default"/>
          <w:lang w:val="en-IN"/>
        </w:rPr>
        <w:t>their favorite music and artist</w:t>
      </w:r>
      <w:r>
        <w:t>. The main purpose of this SRS document is to illustrate the requirements of the</w:t>
      </w:r>
      <w:r>
        <w:rPr>
          <w:spacing w:val="1"/>
        </w:rPr>
        <w:t xml:space="preserve"> </w:t>
      </w:r>
      <w:r>
        <w:t xml:space="preserve">project </w:t>
      </w:r>
      <w:r>
        <w:rPr>
          <w:rFonts w:hint="default"/>
          <w:lang w:val="en-IN"/>
        </w:rPr>
        <w:t xml:space="preserve">Media Service provider </w:t>
      </w:r>
      <w:r>
        <w:t xml:space="preserve">and is intended to help any </w:t>
      </w:r>
      <w:r>
        <w:rPr>
          <w:rFonts w:hint="default"/>
          <w:lang w:val="en-IN"/>
        </w:rPr>
        <w:t>people</w:t>
      </w:r>
      <w:r>
        <w:t xml:space="preserve"> t</w:t>
      </w:r>
      <w:r>
        <w:rPr>
          <w:rFonts w:hint="default"/>
          <w:lang w:val="en-IN"/>
        </w:rPr>
        <w:t xml:space="preserve">o experience their </w:t>
      </w:r>
      <w:r>
        <w:t xml:space="preserve"> </w:t>
      </w:r>
      <w:r>
        <w:rPr>
          <w:rFonts w:hint="default"/>
          <w:lang w:val="en-IN"/>
        </w:rPr>
        <w:t>personalised</w:t>
      </w:r>
      <w:r>
        <w:t xml:space="preserve"> </w:t>
      </w:r>
      <w:r>
        <w:rPr>
          <w:rFonts w:hint="default"/>
          <w:lang w:val="en-IN"/>
        </w:rPr>
        <w:t>music</w:t>
      </w:r>
      <w:r>
        <w:t xml:space="preserve"> </w:t>
      </w:r>
      <w:r>
        <w:rPr>
          <w:rFonts w:hint="default"/>
          <w:lang w:val="en-IN"/>
        </w:rPr>
        <w:t>experience</w:t>
      </w:r>
      <w:r>
        <w:t>.We have to used different types of module</w:t>
      </w:r>
      <w:r>
        <w:rPr>
          <w:spacing w:val="-57"/>
        </w:rPr>
        <w:t xml:space="preserve"> </w:t>
      </w:r>
      <w:r>
        <w:t>in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rPr>
          <w:spacing w:val="-12"/>
        </w:rPr>
        <w:t xml:space="preserve"> </w:t>
      </w:r>
      <w:r>
        <w:t>.Throughout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focus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presenting</w:t>
      </w:r>
      <w:r>
        <w:rPr>
          <w:rFonts w:hint="default"/>
          <w:lang w:val="en-IN"/>
        </w:rPr>
        <w:t xml:space="preserve"> </w:t>
      </w:r>
      <w:r>
        <w:rPr>
          <w:spacing w:val="-5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intelligible</w:t>
      </w:r>
      <w:r>
        <w:rPr>
          <w:spacing w:val="-1"/>
        </w:rPr>
        <w:t xml:space="preserve"> </w:t>
      </w:r>
      <w:r>
        <w:t>manner.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216" w:after="0" w:line="240" w:lineRule="auto"/>
        <w:ind w:left="1125" w:right="0" w:hanging="646"/>
        <w:jc w:val="left"/>
      </w:pPr>
      <w:bookmarkStart w:id="4" w:name="SCOPE"/>
      <w:bookmarkEnd w:id="4"/>
      <w:bookmarkStart w:id="5" w:name="SCOPE"/>
      <w:bookmarkEnd w:id="5"/>
      <w:r>
        <w:t>SCOPE</w:t>
      </w:r>
    </w:p>
    <w:p>
      <w:pPr>
        <w:pStyle w:val="6"/>
        <w:spacing w:before="311" w:line="312" w:lineRule="auto"/>
        <w:ind w:left="480" w:right="1438" w:firstLine="351"/>
        <w:jc w:val="both"/>
        <w:rPr>
          <w:rFonts w:hint="default"/>
          <w:lang w:val="en-IN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t>Without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Media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Service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Provider</w:t>
      </w:r>
      <w:r>
        <w:t>,</w:t>
      </w:r>
      <w:r>
        <w:rPr>
          <w:rFonts w:hint="default"/>
          <w:lang w:val="en-IN"/>
        </w:rPr>
        <w:t xml:space="preserve"> downloading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listening to millions of songs and podcasting</w:t>
      </w:r>
      <w:r>
        <w:rPr>
          <w:spacing w:val="-57"/>
        </w:rPr>
        <w:t xml:space="preserve"> </w:t>
      </w:r>
      <w:r>
        <w:t>s is</w:t>
      </w:r>
      <w:r>
        <w:rPr>
          <w:rFonts w:hint="default"/>
          <w:lang w:val="en-IN"/>
        </w:rPr>
        <w:t xml:space="preserve"> difficult</w:t>
      </w:r>
      <w:r>
        <w:t xml:space="preserve"> for </w:t>
      </w:r>
      <w:r>
        <w:rPr>
          <w:rFonts w:hint="default"/>
          <w:lang w:val="en-IN"/>
        </w:rPr>
        <w:t>normal people</w:t>
      </w:r>
      <w:r>
        <w:t xml:space="preserve">. 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t xml:space="preserve"> </w:t>
      </w:r>
      <w:r>
        <w:rPr>
          <w:rFonts w:hint="default"/>
          <w:lang w:val="en-IN"/>
        </w:rPr>
        <w:t>have a alots of</w:t>
      </w:r>
      <w:r>
        <w:t xml:space="preserve"> </w:t>
      </w:r>
      <w:r>
        <w:rPr>
          <w:rFonts w:hint="default"/>
          <w:lang w:val="en-IN"/>
        </w:rPr>
        <w:t>differnt gener musics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>in</w:t>
      </w:r>
      <w:r>
        <w:t xml:space="preserve"> </w:t>
      </w:r>
      <w:r>
        <w:rPr>
          <w:rFonts w:hint="default"/>
          <w:lang w:val="en-IN"/>
        </w:rPr>
        <w:t>all major languages.In addition it have</w:t>
      </w:r>
      <w:r>
        <w:t xml:space="preserve"> </w:t>
      </w:r>
      <w:r>
        <w:rPr>
          <w:rFonts w:hint="default"/>
          <w:lang w:val="en-IN"/>
        </w:rPr>
        <w:t>playlist and we can</w:t>
      </w:r>
      <w:r>
        <w:t xml:space="preserve"> </w:t>
      </w:r>
      <w:r>
        <w:rPr>
          <w:rFonts w:hint="default"/>
          <w:lang w:val="en-IN"/>
        </w:rPr>
        <w:t>listen to our favorite artist songs.we can also listen to any songs offline using Premium</w:t>
      </w:r>
      <w:r>
        <w:t xml:space="preserve"> </w:t>
      </w:r>
      <w:r>
        <w:rPr>
          <w:rFonts w:hint="default"/>
          <w:lang w:val="en-IN"/>
        </w:rPr>
        <w:t>option.Further,it will</w:t>
      </w:r>
      <w:r>
        <w:t xml:space="preserve"> </w:t>
      </w:r>
      <w:r>
        <w:rPr>
          <w:rFonts w:hint="default"/>
          <w:lang w:val="en-IN"/>
        </w:rPr>
        <w:t>shows our favorite artist playlist</w:t>
      </w:r>
      <w:r>
        <w:t xml:space="preserve"> </w:t>
      </w:r>
      <w:r>
        <w:rPr>
          <w:rFonts w:hint="default"/>
          <w:lang w:val="en-IN"/>
        </w:rPr>
        <w:t>based on our Listenings.</w:t>
      </w: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r>
        <w:t>SYSTEM</w:t>
      </w:r>
      <w:r>
        <w:rPr>
          <w:spacing w:val="36"/>
        </w:rPr>
        <w:t xml:space="preserve"> </w:t>
      </w:r>
      <w:r>
        <w:t>REQUIREMENTS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6" w:name="Software Requirements"/>
      <w:bookmarkEnd w:id="6"/>
      <w:bookmarkStart w:id="7" w:name="Software Requirements"/>
      <w:bookmarkEnd w:id="7"/>
      <w:r>
        <w:t>Software</w:t>
      </w:r>
      <w:r>
        <w:rPr>
          <w:spacing w:val="56"/>
        </w:rPr>
        <w:t xml:space="preserve"> </w:t>
      </w:r>
      <w:r>
        <w:t>Requirements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229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10.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3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rFonts w:hint="default"/>
          <w:spacing w:val="-3"/>
          <w:sz w:val="24"/>
          <w:lang w:val="en-IN"/>
        </w:rPr>
        <w:t>Notepad++</w:t>
      </w:r>
      <w:r>
        <w:rPr>
          <w:sz w:val="24"/>
        </w:rPr>
        <w:t>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2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Language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rFonts w:hint="default"/>
          <w:spacing w:val="-5"/>
          <w:sz w:val="24"/>
          <w:lang w:val="en-IN"/>
        </w:rPr>
        <w:t>HTML,CSS,Javascript</w:t>
      </w:r>
      <w:r>
        <w:rPr>
          <w:sz w:val="24"/>
        </w:rPr>
        <w:t>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3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stylesheet,html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8" w:name="UML DIAGRAMS"/>
      <w:bookmarkEnd w:id="8"/>
      <w:bookmarkStart w:id="9" w:name="UML DIAGRAMS"/>
      <w:bookmarkEnd w:id="9"/>
      <w:r>
        <w:t>UML</w:t>
      </w:r>
      <w:r>
        <w:rPr>
          <w:spacing w:val="39"/>
        </w:rPr>
        <w:t xml:space="preserve"> </w:t>
      </w:r>
      <w:r>
        <w:t>DIAGRAMS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10" w:name="Use case Diagram"/>
      <w:bookmarkEnd w:id="10"/>
      <w:bookmarkStart w:id="11" w:name="Use case Diagram"/>
      <w:bookmarkEnd w:id="11"/>
      <w:r>
        <w:t>Use</w:t>
      </w:r>
      <w:r>
        <w:rPr>
          <w:spacing w:val="25"/>
        </w:rPr>
        <w:t xml:space="preserve"> </w:t>
      </w:r>
      <w:r>
        <w:t>case</w:t>
      </w:r>
      <w:r>
        <w:rPr>
          <w:spacing w:val="26"/>
        </w:rPr>
        <w:t xml:space="preserve"> </w:t>
      </w:r>
      <w:r>
        <w:t>Diagram</w:t>
      </w:r>
    </w:p>
    <w:p>
      <w:pPr>
        <w:pStyle w:val="6"/>
        <w:spacing w:before="229" w:line="312" w:lineRule="auto"/>
        <w:ind w:left="480" w:right="1271" w:firstLine="351"/>
      </w:pPr>
      <w:r>
        <w:t>The</w:t>
      </w:r>
      <w:r>
        <w:rPr>
          <w:spacing w:val="30"/>
        </w:rPr>
        <w:t xml:space="preserve"> </w:t>
      </w:r>
      <w:r>
        <w:t>following</w:t>
      </w:r>
      <w:r>
        <w:rPr>
          <w:spacing w:val="30"/>
        </w:rPr>
        <w:t xml:space="preserve"> </w:t>
      </w:r>
      <w:r>
        <w:t>UML</w:t>
      </w:r>
      <w:r>
        <w:rPr>
          <w:spacing w:val="29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diagram</w:t>
      </w:r>
      <w:r>
        <w:rPr>
          <w:spacing w:val="30"/>
        </w:rPr>
        <w:t xml:space="preserve"> </w:t>
      </w:r>
      <w:r>
        <w:t>shows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working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rFonts w:hint="default"/>
          <w:spacing w:val="29"/>
          <w:lang w:val="en-IN"/>
        </w:rPr>
        <w:t>Music Service</w:t>
      </w:r>
      <w:r>
        <w:rPr>
          <w:spacing w:val="8"/>
        </w:rPr>
        <w:t xml:space="preserve"> </w:t>
      </w:r>
      <w:r>
        <w:rPr>
          <w:rFonts w:hint="default"/>
          <w:spacing w:val="8"/>
          <w:lang w:val="en-IN"/>
        </w:rPr>
        <w:t>Provider</w:t>
      </w:r>
      <w:r>
        <w:t>.Moreover,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eight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particular</w:t>
      </w:r>
      <w:r>
        <w:rPr>
          <w:spacing w:val="8"/>
        </w:rPr>
        <w:t xml:space="preserve"> </w:t>
      </w:r>
      <w:r>
        <w:t>functionality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 </w:t>
      </w:r>
      <w:r>
        <w:rPr>
          <w:rFonts w:hint="default"/>
          <w:lang w:val="en-IN"/>
        </w:rPr>
        <w:t>media provider</w:t>
      </w:r>
      <w:r>
        <w:t xml:space="preserve">. The eight use cases are; check id, </w:t>
      </w:r>
      <w:r>
        <w:rPr>
          <w:rFonts w:hint="default"/>
          <w:lang w:val="en-IN"/>
        </w:rPr>
        <w:t xml:space="preserve">log in </w:t>
      </w:r>
      <w:r>
        <w:t>info</w:t>
      </w:r>
      <w:r>
        <w:rPr>
          <w:rFonts w:hint="default"/>
          <w:lang w:val="en-IN"/>
        </w:rPr>
        <w:t>, choose plan,Make payment</w:t>
      </w:r>
      <w:r>
        <w:rPr>
          <w:spacing w:val="44"/>
          <w:w w:val="95"/>
        </w:rPr>
        <w:t xml:space="preserve"> </w:t>
      </w:r>
      <w:r>
        <w:rPr>
          <w:rFonts w:hint="default"/>
          <w:spacing w:val="44"/>
          <w:w w:val="95"/>
          <w:lang w:val="en-IN"/>
        </w:rPr>
        <w:t>check id,process payment,manage user music dat,providepersonalise experience.</w:t>
      </w:r>
      <w:r>
        <w:rPr>
          <w:spacing w:val="21"/>
          <w:w w:val="95"/>
        </w:rPr>
        <w:t xml:space="preserve"> </w:t>
      </w:r>
      <w:r>
        <w:rPr>
          <w:rFonts w:hint="default"/>
          <w:spacing w:val="21"/>
          <w:w w:val="95"/>
          <w:lang w:val="en-IN"/>
        </w:rPr>
        <w:t>Service provider</w:t>
      </w:r>
      <w:r>
        <w:rPr>
          <w:spacing w:val="22"/>
          <w:w w:val="95"/>
        </w:rPr>
        <w:t xml:space="preserve"> </w:t>
      </w:r>
      <w:r>
        <w:rPr>
          <w:w w:val="95"/>
        </w:rPr>
        <w:t>can</w:t>
      </w:r>
      <w:r>
        <w:rPr>
          <w:spacing w:val="22"/>
          <w:w w:val="95"/>
        </w:rPr>
        <w:t xml:space="preserve"> </w:t>
      </w:r>
      <w:r>
        <w:rPr>
          <w:w w:val="95"/>
        </w:rPr>
        <w:t>check</w:t>
      </w:r>
      <w:r>
        <w:rPr>
          <w:spacing w:val="22"/>
          <w:w w:val="95"/>
        </w:rPr>
        <w:t xml:space="preserve"> </w:t>
      </w:r>
      <w:r>
        <w:rPr>
          <w:w w:val="95"/>
        </w:rPr>
        <w:t>id,</w:t>
      </w:r>
      <w:r>
        <w:rPr>
          <w:spacing w:val="28"/>
          <w:w w:val="95"/>
        </w:rPr>
        <w:t xml:space="preserve"> </w:t>
      </w:r>
      <w:r>
        <w:rPr>
          <w:w w:val="95"/>
        </w:rPr>
        <w:t>check</w:t>
      </w:r>
      <w:r>
        <w:rPr>
          <w:spacing w:val="21"/>
          <w:w w:val="95"/>
        </w:rPr>
        <w:t xml:space="preserve"> </w:t>
      </w:r>
      <w:r>
        <w:rPr>
          <w:w w:val="95"/>
        </w:rPr>
        <w:t>all</w:t>
      </w:r>
      <w:r>
        <w:rPr>
          <w:spacing w:val="22"/>
          <w:w w:val="95"/>
        </w:rPr>
        <w:t xml:space="preserve"> </w:t>
      </w:r>
      <w:r>
        <w:rPr>
          <w:w w:val="95"/>
        </w:rPr>
        <w:t>info,email-id,update</w:t>
      </w:r>
      <w:r>
        <w:rPr>
          <w:spacing w:val="22"/>
          <w:w w:val="95"/>
        </w:rPr>
        <w:t xml:space="preserve"> </w:t>
      </w:r>
      <w:r>
        <w:rPr>
          <w:rFonts w:hint="default"/>
          <w:spacing w:val="22"/>
          <w:w w:val="95"/>
          <w:lang w:val="en-IN"/>
        </w:rPr>
        <w:t>user</w:t>
      </w:r>
      <w:r>
        <w:rPr>
          <w:spacing w:val="22"/>
          <w:w w:val="95"/>
        </w:rPr>
        <w:t xml:space="preserve"> </w:t>
      </w:r>
      <w:r>
        <w:rPr>
          <w:w w:val="95"/>
        </w:rPr>
        <w:t>info,</w:t>
      </w:r>
      <w:r>
        <w:rPr>
          <w:rFonts w:hint="default"/>
          <w:w w:val="95"/>
          <w:lang w:val="en-IN"/>
        </w:rPr>
        <w:t>and provide music options according to the user listening</w:t>
      </w:r>
      <w:r>
        <w:t>.The</w:t>
      </w:r>
      <w:r>
        <w:rPr>
          <w:rFonts w:hint="default"/>
          <w:lang w:val="en-IN"/>
        </w:rPr>
        <w:t xml:space="preserve"> user</w:t>
      </w:r>
      <w:r>
        <w:t>,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hand,</w:t>
      </w:r>
      <w:r>
        <w:rPr>
          <w:spacing w:val="9"/>
        </w:rPr>
        <w:t xml:space="preserve"> </w:t>
      </w:r>
      <w:r>
        <w:t>c</w:t>
      </w:r>
      <w:r>
        <w:rPr>
          <w:rFonts w:hint="default"/>
          <w:lang w:val="en-IN"/>
        </w:rPr>
        <w:t>reate</w:t>
      </w:r>
      <w:r>
        <w:rPr>
          <w:spacing w:val="8"/>
        </w:rPr>
        <w:t xml:space="preserve"> </w:t>
      </w:r>
      <w:r>
        <w:t>id</w:t>
      </w:r>
      <w:r>
        <w:rPr>
          <w:rFonts w:hint="default"/>
          <w:lang w:val="en-IN"/>
        </w:rPr>
        <w:t>,login,choose plan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rFonts w:hint="default"/>
          <w:spacing w:val="14"/>
          <w:lang w:val="en-IN"/>
        </w:rPr>
        <w:t>do payment or can listen to free</w:t>
      </w:r>
      <w:r>
        <w:t>.The</w:t>
      </w:r>
      <w:r>
        <w:rPr>
          <w:spacing w:val="14"/>
        </w:rPr>
        <w:t xml:space="preserve"> </w:t>
      </w:r>
      <w:r>
        <w:t>interactions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hint="default"/>
          <w:spacing w:val="13"/>
          <w:lang w:val="en-IN"/>
        </w:rPr>
        <w:t>user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rFonts w:hint="default"/>
          <w:spacing w:val="13"/>
          <w:lang w:val="en-IN"/>
        </w:rPr>
        <w:t>service provider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 xml:space="preserve">media service provider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example.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5"/>
        </w:rPr>
      </w:pPr>
    </w:p>
    <w:p>
      <w:pPr>
        <w:spacing w:after="0"/>
        <w:rPr>
          <w:rFonts w:hint="default"/>
          <w:sz w:val="15"/>
          <w:lang w:val="en-IN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rFonts w:hint="default"/>
          <w:sz w:val="15"/>
          <w:lang w:val="en-IN"/>
        </w:rPr>
        <w:drawing>
          <wp:inline distT="0" distB="0" distL="114300" distR="114300">
            <wp:extent cx="6487795" cy="2852420"/>
            <wp:effectExtent l="0" t="0" r="8255" b="5080"/>
            <wp:docPr id="2" name="Picture 2" descr="musify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usifyum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12" w:name="MODULE"/>
      <w:bookmarkEnd w:id="12"/>
      <w:bookmarkStart w:id="13" w:name="MODULE"/>
      <w:bookmarkEnd w:id="13"/>
      <w:r>
        <w:t>MODULE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14" w:name="Login"/>
      <w:bookmarkEnd w:id="14"/>
      <w:bookmarkStart w:id="15" w:name="Login"/>
      <w:bookmarkEnd w:id="15"/>
      <w:r>
        <w:t>Login</w:t>
      </w:r>
    </w:p>
    <w:p>
      <w:pPr>
        <w:pStyle w:val="6"/>
        <w:spacing w:before="229" w:line="312" w:lineRule="auto"/>
        <w:ind w:left="480" w:right="1271" w:firstLine="351"/>
      </w:pPr>
      <w:r>
        <w:t>Login</w:t>
      </w:r>
      <w:r>
        <w:rPr>
          <w:spacing w:val="16"/>
        </w:rPr>
        <w:t xml:space="preserve"> </w:t>
      </w:r>
      <w:r>
        <w:t>module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authentication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accounts</w:t>
      </w:r>
      <w:r>
        <w:rPr>
          <w:spacing w:val="16"/>
        </w:rPr>
        <w:t xml:space="preserve"> </w:t>
      </w:r>
      <w:r>
        <w:t>.Users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valid</w:t>
      </w:r>
      <w:r>
        <w:rPr>
          <w:spacing w:val="-57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accounts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&lt;body&gt;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&lt;h2 style="color:white;"&gt;Log-in&lt;/h2&gt;&lt;br&gt;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Email: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&lt;input type="text"  placeholder="username/email id"&gt;&lt;br&gt;&lt;br&gt;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Password:</w:t>
      </w:r>
    </w:p>
    <w:p>
      <w:pPr>
        <w:pStyle w:val="6"/>
        <w:spacing w:before="229" w:line="312" w:lineRule="auto"/>
        <w:ind w:left="719" w:leftChars="327" w:right="1271" w:firstLine="261" w:firstLineChars="109"/>
        <w:rPr>
          <w:rFonts w:hint="default"/>
        </w:rPr>
      </w:pPr>
      <w:r>
        <w:rPr>
          <w:rFonts w:hint="default"/>
        </w:rPr>
        <w:t xml:space="preserve">&lt;input type="password" id="password" name="password" </w:t>
      </w:r>
      <w:bookmarkStart w:id="34" w:name="_GoBack"/>
      <w:bookmarkEnd w:id="34"/>
      <w:r>
        <w:rPr>
          <w:rFonts w:hint="default"/>
        </w:rPr>
        <w:t>placeholder="password"&gt;&lt;br&gt;&lt;br&gt;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&lt;button style="background-color:blue;border:5px blue groove;width:8%;height:7%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 xml:space="preserve">  border-radius:10px;" class="b1"&gt;sign-in&lt;/button&gt;&lt;br&gt;&lt;br&gt;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Don't Have account?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&lt;a href="file:///E:/edufullstacktraining/HTML%20program/frontendproject/signup.html"&gt;Touch me&lt;/a&gt;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&lt;div style="font-family:Bookman;font-style:italic;color:#641E16 "&gt;&lt;strong&gt;specially made for Music &lt;span style="color:white;"&gt;lovers&lt;/span&gt;&lt;/strong&gt;&lt;/div&gt;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&lt;/center&gt;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&lt;/body&gt;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&lt;/form&gt;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16" w:name="Registration"/>
      <w:bookmarkEnd w:id="16"/>
      <w:bookmarkStart w:id="17" w:name="Registration"/>
      <w:bookmarkEnd w:id="17"/>
      <w:r>
        <w:t>Registration</w:t>
      </w:r>
    </w:p>
    <w:p>
      <w:pPr>
        <w:pStyle w:val="6"/>
        <w:spacing w:before="229"/>
        <w:ind w:left="831"/>
        <w:jc w:val="both"/>
      </w:pPr>
      <w:r>
        <w:t>This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hint="default"/>
          <w:spacing w:val="-10"/>
          <w:lang w:val="en-IN"/>
        </w:rPr>
        <w:t>user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registered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anywhere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</w:t>
      </w:r>
    </w:p>
    <w:p>
      <w:pPr>
        <w:pStyle w:val="6"/>
        <w:spacing w:before="82" w:line="312" w:lineRule="auto"/>
        <w:ind w:left="480" w:right="1438"/>
        <w:jc w:val="both"/>
      </w:pPr>
      <w:r>
        <w:t>.This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really</w:t>
      </w:r>
      <w:r>
        <w:rPr>
          <w:spacing w:val="-9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registration.</w:t>
      </w:r>
      <w:r>
        <w:rPr>
          <w:spacing w:val="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successful</w:t>
      </w:r>
      <w:r>
        <w:rPr>
          <w:spacing w:val="-57"/>
        </w:rPr>
        <w:t xml:space="preserve"> </w:t>
      </w:r>
      <w:r>
        <w:t>registration the user can update information and change their password as and when</w:t>
      </w:r>
      <w:r>
        <w:rPr>
          <w:spacing w:val="1"/>
        </w:rPr>
        <w:t xml:space="preserve"> </w:t>
      </w:r>
      <w:r>
        <w:t>required.</w:t>
      </w:r>
    </w:p>
    <w:p>
      <w:pPr>
        <w:pStyle w:val="6"/>
        <w:spacing w:before="6"/>
        <w:rPr>
          <w:rFonts w:hint="default"/>
          <w:sz w:val="22"/>
          <w:lang w:val="en-IN"/>
        </w:rPr>
      </w:pPr>
      <w:r>
        <w:rPr>
          <w:rFonts w:hint="default"/>
          <w:sz w:val="22"/>
          <w:lang w:val="en-IN"/>
        </w:rPr>
        <w:t>&lt;body&gt;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class="centered"&gt;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Name:&lt;br&gt;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name="Name" placeholder="Name"&gt; &lt;span class="tooltiptext"&gt;&lt;/span&gt;&lt;br&gt;&lt;br&gt;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Email:&lt;br&gt;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name="Email" placeholder="Mail id"&gt;&lt;br&gt;&lt;br&gt;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class="tooltip"&gt;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Password:&lt;br&gt;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type="password" id="password" name="password" placeholder="Password" &gt;&lt;span class="tooltiptext" style="border-radius:20px;"&gt;password must have atleast 6 characters&lt;/span&gt;&lt;br&gt;&lt;br&gt;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class="tooltip"&gt;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confirm password:&lt;br&gt;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type="Password" name="username" placeholder="Confirm Password"&gt;&lt;span class="tooltiptext" style="border-radius:20px;padding:5px;height:20px;"&gt;password must be same as above&lt;/span&gt;&lt;br&gt;&lt;br&gt;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&lt;center&gt;Mobile number:&lt;/center&gt;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placeholder="Mobile Number"&gt;&lt;br&gt;&lt;br&gt;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&lt;button style="background-color:white;color:black;border:3px white groove;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 xml:space="preserve">  border-radius:5px;"&gt;sign-up&lt;/button&gt;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rFonts w:hint="default"/>
        </w:rPr>
        <w:t>&lt;/div&gt;&lt;/body&gt;</w:t>
      </w: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18" w:name="Student"/>
      <w:bookmarkEnd w:id="18"/>
      <w:bookmarkStart w:id="19" w:name="Student"/>
      <w:bookmarkEnd w:id="19"/>
      <w:r>
        <w:rPr>
          <w:rFonts w:hint="default"/>
          <w:lang w:val="en-IN"/>
        </w:rPr>
        <w:t>Payment Method</w:t>
      </w:r>
    </w:p>
    <w:p>
      <w:pPr>
        <w:pStyle w:val="6"/>
        <w:spacing w:before="229" w:line="312" w:lineRule="auto"/>
        <w:ind w:left="480" w:right="1438" w:firstLine="351"/>
        <w:jc w:val="both"/>
      </w:pPr>
      <w:r>
        <w:rPr>
          <w:rFonts w:hint="default"/>
          <w:lang w:val="en-IN"/>
        </w:rPr>
        <w:t>Allow user to pay money through different medium and collect</w:t>
      </w:r>
      <w:r>
        <w:t xml:space="preserve"> details of the </w:t>
      </w:r>
      <w:r>
        <w:rPr>
          <w:rFonts w:hint="default"/>
          <w:lang w:val="en-IN"/>
        </w:rPr>
        <w:t>user</w:t>
      </w:r>
      <w:r>
        <w:t xml:space="preserve"> s information </w:t>
      </w:r>
      <w:r>
        <w:rPr>
          <w:rFonts w:hint="default"/>
          <w:lang w:val="en-IN"/>
        </w:rPr>
        <w:t>such</w:t>
      </w:r>
      <w:r>
        <w:t>:</w:t>
      </w:r>
      <w:r>
        <w:rPr>
          <w:rFonts w:hint="default"/>
          <w:lang w:val="en-IN"/>
        </w:rPr>
        <w:t>Name</w:t>
      </w:r>
      <w:r>
        <w:t>,</w:t>
      </w:r>
      <w:r>
        <w:rPr>
          <w:rFonts w:hint="default"/>
          <w:lang w:val="en-IN"/>
        </w:rPr>
        <w:t>mobil</w:t>
      </w:r>
      <w:r>
        <w:t>e</w:t>
      </w:r>
      <w:r>
        <w:rPr>
          <w:rFonts w:hint="default"/>
          <w:lang w:val="en-IN"/>
        </w:rPr>
        <w:t xml:space="preserve"> number</w:t>
      </w:r>
      <w:r>
        <w:t xml:space="preserve">, </w:t>
      </w:r>
      <w:r>
        <w:rPr>
          <w:rFonts w:hint="default"/>
          <w:lang w:val="en-IN"/>
        </w:rPr>
        <w:t>card details</w:t>
      </w:r>
      <w:r>
        <w:t>.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&lt;th&gt;Select plan &amp; Choose payment option&lt;br&gt;&lt;br&gt;&lt;i class="fab fa-cc-mastercard" style="color:yellow;"&gt;&lt;/i&gt;  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&lt;i class="fab fa-cc-visa" style="color:blue;"&gt;&lt;/i&gt;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&lt;i class="fas fa-credit-card" style="color:red;"&gt;&lt;/i&gt;&lt;/th&gt;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&lt;/tr&gt;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&lt;tr&gt;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&lt;td&gt;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&lt;div class="dropdown"&gt;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&lt;button class="dropbtn" style="width:270px;height:105px;text-align:left;"&gt;1 week&lt;br&gt;₹25&lt;/button&gt;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&lt;div class="dropdown-content"&gt;    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   &lt;a href="file:///E:/edufullstacktraining/HTML%20program/frontendproject/phonepay.html"&gt;Phonepay&lt;br&gt;&lt;i class="fab fa-paypal" style="font-size:80%;color:#540AA7;"&gt;&lt;/i&gt;&lt;/a&gt;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 &lt;a href="file:///E:/edufullstacktraining/HTML%20program/frontendproject/gpay.html"&gt;Gpay&lt;br&gt;&lt;i class="fab fa-google-pay" style="font-size:109%;color:#1115FA"&gt;&lt;/i&gt;&lt;/a&gt;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 &lt;a href="file:///E:/edufullstacktraining/HTML%20program/frontendproject/card.html"&gt;card&lt;br&gt;&lt;i class="far fa-credit-card" style="font-size:80%;color:#F49A10"&gt;&lt;/i&gt;&lt;/a&gt;&lt;/td&gt;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   &lt;/div&gt;&lt;/div&gt;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&lt;/tr&gt;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Amount: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placeholder="Amount"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Account no: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placeholder="Acc.no"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IFSC code: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placeholder="Code"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Card Number: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placeholder="Enter Last 4 digit only"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Mobile Number: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placeholder="Number"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</w:pPr>
    </w:p>
    <w:p>
      <w:pPr>
        <w:pStyle w:val="6"/>
        <w:spacing w:before="9"/>
        <w:rPr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20" w:name="Test Student"/>
      <w:bookmarkEnd w:id="20"/>
      <w:bookmarkStart w:id="21" w:name="Test Student"/>
      <w:bookmarkEnd w:id="21"/>
      <w:r>
        <w:rPr>
          <w:rFonts w:hint="default"/>
          <w:lang w:val="en-IN"/>
        </w:rPr>
        <w:t>Web Player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lang w:val="en-IN"/>
        </w:rPr>
        <w:t xml:space="preserve">We  can 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Listen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IN"/>
        </w:rPr>
        <w:t>Music on Web Using our free profile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&lt;body style="background:linear-gradient(to right, #ffff66 31%, #9933ff 102%);"&gt;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ab/>
      </w:r>
      <w:r>
        <w:rPr>
          <w:rFonts w:hint="default"/>
          <w:spacing w:val="-2"/>
          <w:lang w:val="en-IN"/>
        </w:rPr>
        <w:t xml:space="preserve">   &lt;h1&gt;Popular Musicians&lt;/h1&gt;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ab/>
      </w:r>
      <w:r>
        <w:rPr>
          <w:rFonts w:hint="default"/>
          <w:spacing w:val="-2"/>
          <w:lang w:val="en-IN"/>
        </w:rPr>
        <w:t xml:space="preserve">   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href="file:///E:/edufullstacktraining/HTML%20program/frontendproject/music1.html"&gt;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program\frontendproject\assets\images\lovemusic9.jpg" alt="Cinque Terre"&gt;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class="desc"&gt;Yuvans Magic&lt;/div&gt;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href="file:///E:/edufullstacktraining/HTML%20program/frontendproject/rahman.html"&gt;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program\frontendproject\assets\images\lovemusic20.jpg" alt="Forest"&gt;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class="desc"&gt;Rahmania&lt;/div&gt;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href="file:///E:/edufullstacktraining/HTML%20program/frontendproject/ani.html"&gt;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program\frontendproject\assets\images\lovemusic23.jpg" alt="Northern Lights"&gt;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class="desc"&gt;Anirudh Hits&lt;/div&gt;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href="file:///E:/edufullstacktraining/HTML%20program/frontendproject/spb.html"&gt;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program\frontendproject\assets\images\lovemusic24.jpg" alt="Mountains"&gt;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class="desc"&gt;Spb Vocals&lt;/div&gt;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22" w:name="ADVANTAGES"/>
      <w:bookmarkEnd w:id="22"/>
      <w:bookmarkStart w:id="23" w:name="ADVANTAGES"/>
      <w:bookmarkEnd w:id="23"/>
      <w:r>
        <w:t>ADVANTAGES</w:t>
      </w:r>
    </w:p>
    <w:p>
      <w:pPr>
        <w:pStyle w:val="9"/>
        <w:numPr>
          <w:ilvl w:val="0"/>
          <w:numId w:val="3"/>
        </w:numPr>
        <w:tabs>
          <w:tab w:val="left" w:pos="1066"/>
        </w:tabs>
        <w:spacing w:before="311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Stream Millions of music</w:t>
      </w:r>
      <w:r>
        <w:rPr>
          <w:sz w:val="24"/>
        </w:rPr>
        <w:t>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Listen on web for free</w:t>
      </w:r>
      <w:r>
        <w:rPr>
          <w:sz w:val="24"/>
        </w:rPr>
        <w:t>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Easy payment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spacing w:val="-1"/>
          <w:sz w:val="24"/>
        </w:rPr>
        <w:t>Cost-efficient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User-friendly.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different kind of music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24" w:name="PROJECT IMPLEMENTATION"/>
      <w:bookmarkEnd w:id="24"/>
      <w:bookmarkStart w:id="25" w:name="SCREENS"/>
      <w:bookmarkEnd w:id="25"/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PROJECT</w:t>
      </w:r>
      <w:r>
        <w:rPr>
          <w:spacing w:val="16"/>
        </w:rPr>
        <w:t xml:space="preserve"> </w:t>
      </w:r>
      <w:r>
        <w:t>IMPLEMENTATION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8"/>
        </w:rPr>
      </w:pPr>
    </w:p>
    <w:p>
      <w:pPr>
        <w:pStyle w:val="9"/>
        <w:numPr>
          <w:ilvl w:val="1"/>
          <w:numId w:val="4"/>
        </w:numPr>
        <w:tabs>
          <w:tab w:val="left" w:pos="1125"/>
          <w:tab w:val="left" w:pos="1126"/>
        </w:tabs>
        <w:spacing w:before="114" w:after="0" w:line="240" w:lineRule="auto"/>
        <w:ind w:left="1125" w:right="0" w:hanging="646"/>
        <w:jc w:val="left"/>
        <w:rPr>
          <w:b/>
          <w:sz w:val="28"/>
        </w:rPr>
      </w:pPr>
      <w:bookmarkStart w:id="26" w:name="SCREENS"/>
      <w:bookmarkEnd w:id="26"/>
      <w:bookmarkStart w:id="27" w:name="SCREENS"/>
      <w:bookmarkEnd w:id="27"/>
      <w:r>
        <w:rPr>
          <w:b/>
          <w:sz w:val="28"/>
        </w:rPr>
        <w:t>SCREENS</w:t>
      </w:r>
    </w:p>
    <w:p>
      <w:pPr>
        <w:spacing w:before="31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>
      <w:pPr>
        <w:spacing w:after="0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drawing>
          <wp:inline distT="0" distB="0" distL="114300" distR="114300">
            <wp:extent cx="6492875" cy="2478405"/>
            <wp:effectExtent l="0" t="0" r="317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8844" b="14446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4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r>
        <w:t>SCREENS</w:t>
      </w:r>
    </w:p>
    <w:p>
      <w:pPr>
        <w:spacing w:before="31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</w:t>
      </w:r>
    </w:p>
    <w:p>
      <w:pPr>
        <w:spacing w:after="0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drawing>
          <wp:inline distT="0" distB="0" distL="114300" distR="114300">
            <wp:extent cx="6950075" cy="3649980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293" t="-258" r="-7335" b="1291"/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4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28" w:name="SCREENS"/>
      <w:bookmarkEnd w:id="28"/>
      <w:bookmarkStart w:id="29" w:name="SCREENS"/>
      <w:bookmarkEnd w:id="29"/>
      <w:r>
        <w:t>SCREENS</w:t>
      </w:r>
    </w:p>
    <w:p>
      <w:pPr>
        <w:spacing w:before="311"/>
        <w:ind w:left="480" w:right="0" w:firstLine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Plan &amp;Payment Options</w:t>
      </w:r>
    </w:p>
    <w:p>
      <w:pPr>
        <w:spacing w:before="311"/>
        <w:ind w:left="480" w:right="0" w:firstLine="0"/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6492875" cy="3649980"/>
            <wp:effectExtent l="0" t="0" r="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-8087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1"/>
        <w:ind w:right="0"/>
        <w:jc w:val="left"/>
        <w:rPr>
          <w:rFonts w:hint="default"/>
          <w:b/>
          <w:bCs/>
          <w:lang w:val="en-IN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numPr>
          <w:ilvl w:val="0"/>
          <w:numId w:val="0"/>
        </w:numPr>
        <w:tabs>
          <w:tab w:val="left" w:pos="1125"/>
          <w:tab w:val="left" w:pos="1126"/>
        </w:tabs>
        <w:spacing w:before="97" w:after="0" w:line="240" w:lineRule="auto"/>
        <w:ind w:right="0" w:rightChars="0"/>
        <w:jc w:val="left"/>
      </w:pPr>
      <w:bookmarkStart w:id="30" w:name="SCREENS"/>
      <w:bookmarkEnd w:id="30"/>
      <w:bookmarkStart w:id="31" w:name="SCREENS"/>
      <w:bookmarkEnd w:id="31"/>
    </w:p>
    <w:p>
      <w:pPr>
        <w:pStyle w:val="2"/>
        <w:numPr>
          <w:ilvl w:val="0"/>
          <w:numId w:val="0"/>
        </w:numPr>
        <w:tabs>
          <w:tab w:val="left" w:pos="1125"/>
          <w:tab w:val="left" w:pos="1126"/>
        </w:tabs>
        <w:spacing w:before="97" w:after="0" w:line="240" w:lineRule="auto"/>
        <w:ind w:right="0" w:rightChars="0"/>
        <w:jc w:val="left"/>
      </w:pPr>
      <w:r>
        <w:drawing>
          <wp:inline distT="0" distB="0" distL="114300" distR="114300">
            <wp:extent cx="6492875" cy="3649980"/>
            <wp:effectExtent l="0" t="0" r="317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32" w:name="CONCLUSIONS"/>
      <w:bookmarkEnd w:id="32"/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2.4 Screens</w:t>
      </w: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Web Player</w:t>
      </w: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drawing>
          <wp:inline distT="0" distB="0" distL="114300" distR="114300">
            <wp:extent cx="6492875" cy="3649980"/>
            <wp:effectExtent l="0" t="0" r="3175" b="762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right="1632" w:firstLine="4082" w:firstLineChars="1700"/>
        <w:jc w:val="both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CONCLUSIONS</w:t>
      </w:r>
    </w:p>
    <w:p>
      <w:pPr>
        <w:pStyle w:val="6"/>
        <w:rPr>
          <w:b/>
          <w:sz w:val="36"/>
        </w:rPr>
      </w:pPr>
    </w:p>
    <w:p>
      <w:pPr>
        <w:pStyle w:val="6"/>
        <w:spacing w:before="1"/>
        <w:rPr>
          <w:b/>
          <w:sz w:val="52"/>
        </w:rPr>
      </w:pPr>
    </w:p>
    <w:p>
      <w:pPr>
        <w:tabs>
          <w:tab w:val="left" w:pos="1125"/>
        </w:tabs>
        <w:spacing w:before="0"/>
        <w:ind w:left="480" w:right="0" w:firstLine="0"/>
        <w:jc w:val="left"/>
        <w:rPr>
          <w:b/>
          <w:sz w:val="28"/>
        </w:rPr>
      </w:pPr>
      <w:bookmarkStart w:id="33" w:name="CONCLUSIONS"/>
      <w:bookmarkEnd w:id="33"/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>CONCLUSION</w:t>
      </w:r>
    </w:p>
    <w:p>
      <w:pPr>
        <w:pStyle w:val="6"/>
        <w:spacing w:before="311" w:line="312" w:lineRule="auto"/>
        <w:ind w:left="480" w:right="1438" w:firstLine="351"/>
        <w:jc w:val="both"/>
      </w:pPr>
      <w:r>
        <w:rPr>
          <w:rFonts w:hint="default"/>
          <w:lang w:val="en-IN"/>
        </w:rPr>
        <w:t>Music Service Provider</w:t>
      </w:r>
      <w:r>
        <w:t xml:space="preserve"> can be used by </w:t>
      </w:r>
      <w:r>
        <w:rPr>
          <w:rFonts w:hint="default"/>
          <w:lang w:val="en-IN"/>
        </w:rPr>
        <w:t>any people</w:t>
      </w:r>
      <w:r>
        <w:t xml:space="preserve"> to </w:t>
      </w:r>
      <w:r>
        <w:rPr>
          <w:rFonts w:hint="default"/>
          <w:lang w:val="en-IN"/>
        </w:rPr>
        <w:t>stream millions of music</w:t>
      </w:r>
      <w:r>
        <w:rPr>
          <w:w w:val="95"/>
        </w:rPr>
        <w:t xml:space="preserve"> easily.</w:t>
      </w:r>
      <w:r>
        <w:rPr>
          <w:spacing w:val="54"/>
        </w:rPr>
        <w:t xml:space="preserve"> </w:t>
      </w:r>
      <w:r>
        <w:rPr>
          <w:w w:val="95"/>
        </w:rPr>
        <w:t>Achieving this objective is difficult using the manual system</w:t>
      </w:r>
      <w:r>
        <w:rPr>
          <w:spacing w:val="1"/>
          <w:w w:val="95"/>
        </w:rPr>
        <w:t xml:space="preserve"> </w:t>
      </w:r>
      <w:r>
        <w:t xml:space="preserve">as the </w:t>
      </w:r>
      <w:r>
        <w:rPr>
          <w:rFonts w:hint="default"/>
          <w:lang w:val="en-IN"/>
        </w:rPr>
        <w:t>music</w:t>
      </w:r>
      <w:r>
        <w:t xml:space="preserve"> is scattered, can be redundant, and collecting </w:t>
      </w:r>
      <w:r>
        <w:rPr>
          <w:rFonts w:hint="default"/>
          <w:lang w:val="en-IN"/>
        </w:rPr>
        <w:t>lot of music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time-consuming.</w:t>
      </w:r>
      <w:r>
        <w:rPr>
          <w:spacing w:val="1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sectPr>
      <w:pgSz w:w="11910" w:h="16840"/>
      <w:pgMar w:top="1580" w:right="0" w:bottom="280" w:left="168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2"/>
      <w:numFmt w:val="decimal"/>
      <w:lvlText w:val="%1"/>
      <w:lvlJc w:val="left"/>
      <w:pPr>
        <w:ind w:left="1125" w:hanging="646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25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2" w:tentative="0">
      <w:start w:val="0"/>
      <w:numFmt w:val="bullet"/>
      <w:lvlText w:val="•"/>
      <w:lvlJc w:val="left"/>
      <w:pPr>
        <w:ind w:left="2941" w:hanging="64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851" w:hanging="64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62" w:hanging="64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72" w:hanging="64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83" w:hanging="64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93" w:hanging="64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04" w:hanging="646"/>
      </w:pPr>
      <w:rPr>
        <w:rFonts w:hint="default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5" w:hanging="2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976" w:hanging="297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93" w:hanging="29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809" w:hanging="29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26" w:hanging="29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42" w:hanging="29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59" w:hanging="29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75" w:hanging="29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92" w:hanging="297"/>
      </w:pPr>
      <w:rPr>
        <w:rFonts w:hint="default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33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88" w:hanging="254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37" w:hanging="254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85" w:hanging="25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34" w:hanging="25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82" w:hanging="25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31" w:hanging="25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79" w:hanging="25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28" w:hanging="254"/>
      </w:pPr>
      <w:rPr>
        <w:rFonts w:hint="default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125" w:hanging="646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25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2" w:tentative="0">
      <w:start w:val="1"/>
      <w:numFmt w:val="decimal"/>
      <w:lvlText w:val="%1.%2.%3"/>
      <w:lvlJc w:val="left"/>
      <w:pPr>
        <w:ind w:left="1340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3" w:tentative="0">
      <w:start w:val="0"/>
      <w:numFmt w:val="bullet"/>
      <w:lvlText w:val="•"/>
      <w:lvlJc w:val="left"/>
      <w:pPr>
        <w:ind w:left="202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4" w:tentative="0">
      <w:start w:val="0"/>
      <w:numFmt w:val="bullet"/>
      <w:lvlText w:val="•"/>
      <w:lvlJc w:val="left"/>
      <w:pPr>
        <w:ind w:left="3561" w:hanging="20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72" w:hanging="20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82" w:hanging="20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93" w:hanging="20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4" w:hanging="201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000000"/>
    <w:rsid w:val="01022043"/>
    <w:rsid w:val="059C40B3"/>
    <w:rsid w:val="075B2D32"/>
    <w:rsid w:val="07C141F8"/>
    <w:rsid w:val="08B754EB"/>
    <w:rsid w:val="08C04ED9"/>
    <w:rsid w:val="0D172D9C"/>
    <w:rsid w:val="0D9A6AA3"/>
    <w:rsid w:val="0DEA1642"/>
    <w:rsid w:val="0E501580"/>
    <w:rsid w:val="102E5C5A"/>
    <w:rsid w:val="158F6920"/>
    <w:rsid w:val="16FF6F9F"/>
    <w:rsid w:val="17AA3889"/>
    <w:rsid w:val="1AD81F0C"/>
    <w:rsid w:val="1AE45C79"/>
    <w:rsid w:val="201145F7"/>
    <w:rsid w:val="206B3D3B"/>
    <w:rsid w:val="209A784F"/>
    <w:rsid w:val="221C6791"/>
    <w:rsid w:val="22903E86"/>
    <w:rsid w:val="257400B6"/>
    <w:rsid w:val="28993843"/>
    <w:rsid w:val="28FA629E"/>
    <w:rsid w:val="2DDD4541"/>
    <w:rsid w:val="2FFA7231"/>
    <w:rsid w:val="37ED4AD5"/>
    <w:rsid w:val="414648B7"/>
    <w:rsid w:val="42996DA8"/>
    <w:rsid w:val="42F82A9D"/>
    <w:rsid w:val="48660158"/>
    <w:rsid w:val="49543E37"/>
    <w:rsid w:val="4BA377DD"/>
    <w:rsid w:val="4C2625F3"/>
    <w:rsid w:val="4DB470FA"/>
    <w:rsid w:val="4EDF0B1A"/>
    <w:rsid w:val="51E52F37"/>
    <w:rsid w:val="53F41414"/>
    <w:rsid w:val="593E549E"/>
    <w:rsid w:val="5C6738EB"/>
    <w:rsid w:val="5D1A4A34"/>
    <w:rsid w:val="6199098D"/>
    <w:rsid w:val="6CB462D5"/>
    <w:rsid w:val="785253B5"/>
    <w:rsid w:val="799E2E4F"/>
    <w:rsid w:val="7AC061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7"/>
      <w:ind w:left="1125" w:hanging="646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340" w:hanging="861"/>
      <w:outlineLvl w:val="2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7">
    <w:name w:val="Title"/>
    <w:basedOn w:val="1"/>
    <w:qFormat/>
    <w:uiPriority w:val="1"/>
    <w:pPr>
      <w:ind w:left="674" w:right="1631"/>
      <w:jc w:val="center"/>
    </w:pPr>
    <w:rPr>
      <w:rFonts w:ascii="Times New Roman" w:hAnsi="Times New Roman" w:eastAsia="Times New Roman" w:cs="Times New Roman"/>
      <w:b/>
      <w:bCs/>
      <w:sz w:val="32"/>
      <w:szCs w:val="32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125" w:hanging="646"/>
    </w:pPr>
    <w:rPr>
      <w:rFonts w:ascii="Times New Roman" w:hAnsi="Times New Roman" w:eastAsia="Times New Roman" w:cs="Times New Roman"/>
    </w:r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ScaleCrop>false</ScaleCrop>
  <LinksUpToDate>false</LinksUpToDate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2021-08-30T09:04:00Z</dcterms:created>
  <dc:creator>dell</dc:creator>
  <cp:lastModifiedBy>bhavithrabbc</cp:lastModifiedBy>
  <dcterms:modified xsi:type="dcterms:W3CDTF">2021-09-17T12:36:43Z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2021-08-30T00:00:00Z</vt:filetime>
  </property>
  <property fmtid="{D5CDD505-2E9C-101B-9397-08002B2CF9AE}" pid="5" name="KSOProductBuildVer">
    <vt:lpwstr>1033-11.2.0.10296</vt:lpwstr>
  </property>
  <property fmtid="{D5CDD505-2E9C-101B-9397-08002B2CF9AE}" pid="6" name="ICV">
    <vt:lpwstr>CF3AC982E2A14A669D5845C8C41FFBD0</vt:lpwstr>
  </property>
</Properties>
</file>